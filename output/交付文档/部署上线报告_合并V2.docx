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36F10">
      <w:pPr>
        <w:pStyle w:val="31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模型部署上</w:t>
      </w:r>
      <w:r>
        <w:rPr>
          <w:rFonts w:hint="eastAsia" w:ascii="微软雅黑" w:hAnsi="微软雅黑" w:eastAsia="微软雅黑" w:cs="微软雅黑"/>
          <w:b/>
          <w:bCs/>
        </w:rPr>
        <w:t>线评审报告（全场景合并）</w:t>
      </w:r>
      <w:bookmarkStart w:id="0" w:name="_GoBack"/>
      <w:bookmarkEnd w:id="0"/>
    </w:p>
    <w:p w14:paraId="36E7ADCE">
      <w:pPr>
        <w:jc w:val="center"/>
      </w:pPr>
      <w:r>
        <w:rPr>
          <w:rFonts w:ascii="Times New Roman" w:hAnsi="Times New Roman" w:eastAsia="宋体"/>
          <w:color w:val="606060"/>
          <w:sz w:val="20"/>
        </w:rPr>
        <w:t>生成时间：2026-08-25 13:10</w:t>
      </w:r>
    </w:p>
    <w:p w14:paraId="7A3D4595">
      <w:pPr>
        <w:pStyle w:val="3"/>
      </w:pPr>
      <w:r>
        <w:rPr>
          <w:rFonts w:ascii="Times New Roman" w:hAnsi="Times New Roman" w:eastAsia="宋体"/>
        </w:rPr>
        <w:t>1. 场景 oot_2026_01：真实OOT验证</w:t>
      </w:r>
    </w:p>
    <w:p w14:paraId="3D3675F2">
      <w:pPr>
        <w:pStyle w:val="4"/>
      </w:pPr>
      <w:r>
        <w:rPr>
          <w:rFonts w:ascii="Times New Roman" w:hAnsi="Times New Roman" w:eastAsia="宋体"/>
        </w:rPr>
        <w:t>第一轮（2026-01）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00F7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7BB0DAA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项目</w:t>
            </w:r>
          </w:p>
        </w:tc>
        <w:tc>
          <w:tcPr>
            <w:tcW w:w="4320" w:type="dxa"/>
          </w:tcPr>
          <w:p w14:paraId="13A4BB6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内容</w:t>
            </w:r>
          </w:p>
        </w:tc>
      </w:tr>
      <w:tr w14:paraId="2FAF5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930D1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评审结论</w:t>
            </w:r>
          </w:p>
        </w:tc>
        <w:tc>
          <w:tcPr>
            <w:tcW w:w="4320" w:type="dxa"/>
          </w:tcPr>
          <w:p w14:paraId="10E8160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全量上线（候选与现役非劣）</w:t>
            </w:r>
          </w:p>
        </w:tc>
      </w:tr>
      <w:tr w14:paraId="1E551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B80BF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候选模型</w:t>
            </w:r>
          </w:p>
        </w:tc>
        <w:tc>
          <w:tcPr>
            <w:tcW w:w="4320" w:type="dxa"/>
          </w:tcPr>
          <w:p w14:paraId="6A18F26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model_v211_oot_2026_01_standard_r1.pkl（lgb）</w:t>
            </w:r>
          </w:p>
        </w:tc>
      </w:tr>
      <w:tr w14:paraId="0D159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241C0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现役模型</w:t>
            </w:r>
          </w:p>
        </w:tc>
        <w:tc>
          <w:tcPr>
            <w:tcW w:w="4320" w:type="dxa"/>
          </w:tcPr>
          <w:p w14:paraId="5C6A50D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model_v2_baseline.pkl</w:t>
            </w:r>
          </w:p>
        </w:tc>
      </w:tr>
      <w:tr w14:paraId="63F2B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18543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评测集</w:t>
            </w:r>
          </w:p>
        </w:tc>
        <w:tc>
          <w:tcPr>
            <w:tcW w:w="4320" w:type="dxa"/>
          </w:tcPr>
          <w:p w14:paraId="75793F0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当月数据(2026-01)</w:t>
            </w:r>
          </w:p>
        </w:tc>
      </w:tr>
      <w:tr w14:paraId="68B72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FAAAA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评审后现役</w:t>
            </w:r>
          </w:p>
        </w:tc>
        <w:tc>
          <w:tcPr>
            <w:tcW w:w="4320" w:type="dxa"/>
          </w:tcPr>
          <w:p w14:paraId="610017D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model_v211_oot_2026_01_standard_r1.pkl</w:t>
            </w:r>
          </w:p>
        </w:tc>
      </w:tr>
    </w:tbl>
    <w:p w14:paraId="231B11F7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328D3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33D5A9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层级</w:t>
            </w:r>
          </w:p>
        </w:tc>
        <w:tc>
          <w:tcPr>
            <w:tcW w:w="1234" w:type="dxa"/>
          </w:tcPr>
          <w:p w14:paraId="3D17040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样本量</w:t>
            </w:r>
          </w:p>
        </w:tc>
        <w:tc>
          <w:tcPr>
            <w:tcW w:w="1234" w:type="dxa"/>
          </w:tcPr>
          <w:p w14:paraId="4D9A77A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候选KS</w:t>
            </w:r>
          </w:p>
        </w:tc>
        <w:tc>
          <w:tcPr>
            <w:tcW w:w="1234" w:type="dxa"/>
          </w:tcPr>
          <w:p w14:paraId="747A2FC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基座KS</w:t>
            </w:r>
          </w:p>
        </w:tc>
        <w:tc>
          <w:tcPr>
            <w:tcW w:w="1234" w:type="dxa"/>
          </w:tcPr>
          <w:p w14:paraId="05DB938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候选AUC</w:t>
            </w:r>
          </w:p>
        </w:tc>
        <w:tc>
          <w:tcPr>
            <w:tcW w:w="1234" w:type="dxa"/>
          </w:tcPr>
          <w:p w14:paraId="16BFB2E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基座AUC</w:t>
            </w:r>
          </w:p>
        </w:tc>
        <w:tc>
          <w:tcPr>
            <w:tcW w:w="1234" w:type="dxa"/>
          </w:tcPr>
          <w:p w14:paraId="640B503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结果</w:t>
            </w:r>
          </w:p>
        </w:tc>
      </w:tr>
      <w:tr w14:paraId="5392D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E637DD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离线回放</w:t>
            </w:r>
          </w:p>
        </w:tc>
        <w:tc>
          <w:tcPr>
            <w:tcW w:w="1234" w:type="dxa"/>
          </w:tcPr>
          <w:p w14:paraId="3DF37DF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20000</w:t>
            </w:r>
          </w:p>
        </w:tc>
        <w:tc>
          <w:tcPr>
            <w:tcW w:w="1234" w:type="dxa"/>
          </w:tcPr>
          <w:p w14:paraId="3AA7429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0.6957</w:t>
            </w:r>
          </w:p>
        </w:tc>
        <w:tc>
          <w:tcPr>
            <w:tcW w:w="1234" w:type="dxa"/>
          </w:tcPr>
          <w:p w14:paraId="0E9D055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0.6983</w:t>
            </w:r>
          </w:p>
        </w:tc>
        <w:tc>
          <w:tcPr>
            <w:tcW w:w="1234" w:type="dxa"/>
          </w:tcPr>
          <w:p w14:paraId="0A20B3F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0.9213</w:t>
            </w:r>
          </w:p>
        </w:tc>
        <w:tc>
          <w:tcPr>
            <w:tcW w:w="1234" w:type="dxa"/>
          </w:tcPr>
          <w:p w14:paraId="0BE41A1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0.9222</w:t>
            </w:r>
          </w:p>
        </w:tc>
        <w:tc>
          <w:tcPr>
            <w:tcW w:w="1234" w:type="dxa"/>
          </w:tcPr>
          <w:p w14:paraId="059642A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2DA92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71821C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灰度20%</w:t>
            </w:r>
          </w:p>
        </w:tc>
        <w:tc>
          <w:tcPr>
            <w:tcW w:w="1234" w:type="dxa"/>
          </w:tcPr>
          <w:p w14:paraId="7F33F4A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4000</w:t>
            </w:r>
          </w:p>
        </w:tc>
        <w:tc>
          <w:tcPr>
            <w:tcW w:w="1234" w:type="dxa"/>
          </w:tcPr>
          <w:p w14:paraId="24C3307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0.7402</w:t>
            </w:r>
          </w:p>
        </w:tc>
        <w:tc>
          <w:tcPr>
            <w:tcW w:w="1234" w:type="dxa"/>
          </w:tcPr>
          <w:p w14:paraId="155B5A2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0.7396</w:t>
            </w:r>
          </w:p>
        </w:tc>
        <w:tc>
          <w:tcPr>
            <w:tcW w:w="1234" w:type="dxa"/>
          </w:tcPr>
          <w:p w14:paraId="2E7B90B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0.9403</w:t>
            </w:r>
          </w:p>
        </w:tc>
        <w:tc>
          <w:tcPr>
            <w:tcW w:w="1234" w:type="dxa"/>
          </w:tcPr>
          <w:p w14:paraId="145E774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0.9403</w:t>
            </w:r>
          </w:p>
        </w:tc>
        <w:tc>
          <w:tcPr>
            <w:tcW w:w="1234" w:type="dxa"/>
          </w:tcPr>
          <w:p w14:paraId="08D4ACF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17899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3F84CD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灰度50%</w:t>
            </w:r>
          </w:p>
        </w:tc>
        <w:tc>
          <w:tcPr>
            <w:tcW w:w="1234" w:type="dxa"/>
          </w:tcPr>
          <w:p w14:paraId="14AF368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10000</w:t>
            </w:r>
          </w:p>
        </w:tc>
        <w:tc>
          <w:tcPr>
            <w:tcW w:w="1234" w:type="dxa"/>
          </w:tcPr>
          <w:p w14:paraId="5FBF026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0.7162</w:t>
            </w:r>
          </w:p>
        </w:tc>
        <w:tc>
          <w:tcPr>
            <w:tcW w:w="1234" w:type="dxa"/>
          </w:tcPr>
          <w:p w14:paraId="19978A6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0.7106</w:t>
            </w:r>
          </w:p>
        </w:tc>
        <w:tc>
          <w:tcPr>
            <w:tcW w:w="1234" w:type="dxa"/>
          </w:tcPr>
          <w:p w14:paraId="365E00A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0.9310</w:t>
            </w:r>
          </w:p>
        </w:tc>
        <w:tc>
          <w:tcPr>
            <w:tcW w:w="1234" w:type="dxa"/>
          </w:tcPr>
          <w:p w14:paraId="1D8F76A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0.9317</w:t>
            </w:r>
          </w:p>
        </w:tc>
        <w:tc>
          <w:tcPr>
            <w:tcW w:w="1234" w:type="dxa"/>
          </w:tcPr>
          <w:p w14:paraId="41BB511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764B4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68782A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全量</w:t>
            </w:r>
          </w:p>
        </w:tc>
        <w:tc>
          <w:tcPr>
            <w:tcW w:w="1234" w:type="dxa"/>
          </w:tcPr>
          <w:p w14:paraId="695DF0E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20000</w:t>
            </w:r>
          </w:p>
        </w:tc>
        <w:tc>
          <w:tcPr>
            <w:tcW w:w="1234" w:type="dxa"/>
          </w:tcPr>
          <w:p w14:paraId="5D1AD50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0.6957</w:t>
            </w:r>
          </w:p>
        </w:tc>
        <w:tc>
          <w:tcPr>
            <w:tcW w:w="1234" w:type="dxa"/>
          </w:tcPr>
          <w:p w14:paraId="1012950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0.6983</w:t>
            </w:r>
          </w:p>
        </w:tc>
        <w:tc>
          <w:tcPr>
            <w:tcW w:w="1234" w:type="dxa"/>
          </w:tcPr>
          <w:p w14:paraId="4A45CF3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0.9213</w:t>
            </w:r>
          </w:p>
        </w:tc>
        <w:tc>
          <w:tcPr>
            <w:tcW w:w="1234" w:type="dxa"/>
          </w:tcPr>
          <w:p w14:paraId="5F99E4C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0.9222</w:t>
            </w:r>
          </w:p>
        </w:tc>
        <w:tc>
          <w:tcPr>
            <w:tcW w:w="1234" w:type="dxa"/>
          </w:tcPr>
          <w:p w14:paraId="01409DD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</w:tbl>
    <w:p w14:paraId="5985F548"/>
    <w:p w14:paraId="32B8E738">
      <w:pPr>
        <w:pStyle w:val="3"/>
      </w:pPr>
      <w:r>
        <w:rPr>
          <w:rFonts w:ascii="Times New Roman" w:hAnsi="Times New Roman" w:eastAsia="宋体"/>
        </w:rPr>
        <w:t>2. 场景 parallel_A：无漂移场景</w:t>
      </w:r>
    </w:p>
    <w:p w14:paraId="6AF4FC2B">
      <w:pPr>
        <w:pStyle w:val="4"/>
      </w:pPr>
      <w:r>
        <w:rPr>
          <w:rFonts w:ascii="Times New Roman" w:hAnsi="Times New Roman" w:eastAsia="宋体"/>
        </w:rPr>
        <w:t>该场景无部署评审（策略none，未迭代）</w:t>
      </w:r>
    </w:p>
    <w:p w14:paraId="5728360D">
      <w:r>
        <w:t>场景parallel_A三轮均未触发告警，不产出候选模型，不进入部署评审。现役模型保持不变。</w:t>
      </w:r>
    </w:p>
    <w:p w14:paraId="751B74D4"/>
    <w:p w14:paraId="6E6BF71D">
      <w:pPr>
        <w:pStyle w:val="3"/>
      </w:pPr>
      <w:r>
        <w:rPr>
          <w:rFonts w:ascii="Times New Roman" w:hAnsi="Times New Roman" w:eastAsia="宋体"/>
        </w:rPr>
        <w:t>3. 场景 parallel_B：轻量特征漂移</w:t>
      </w:r>
    </w:p>
    <w:p w14:paraId="7A31E13B">
      <w:pPr>
        <w:pStyle w:val="4"/>
      </w:pPr>
      <w:r>
        <w:rPr>
          <w:rFonts w:ascii="Times New Roman" w:hAnsi="Times New Roman" w:eastAsia="宋体"/>
        </w:rPr>
        <w:t>第二轮（2026-02）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6A01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063FC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项目</w:t>
            </w:r>
          </w:p>
        </w:tc>
        <w:tc>
          <w:tcPr>
            <w:tcW w:w="4320" w:type="dxa"/>
          </w:tcPr>
          <w:p w14:paraId="09C8C0C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内容</w:t>
            </w:r>
          </w:p>
        </w:tc>
      </w:tr>
      <w:tr w14:paraId="34255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D6215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评审结论</w:t>
            </w:r>
          </w:p>
        </w:tc>
        <w:tc>
          <w:tcPr>
            <w:tcW w:w="4320" w:type="dxa"/>
          </w:tcPr>
          <w:p w14:paraId="1AC160F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全量上线（候选显著优于现役）</w:t>
            </w:r>
          </w:p>
        </w:tc>
      </w:tr>
      <w:tr w14:paraId="7AF8F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993F0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候选模型</w:t>
            </w:r>
          </w:p>
        </w:tc>
        <w:tc>
          <w:tcPr>
            <w:tcW w:w="4320" w:type="dxa"/>
          </w:tcPr>
          <w:p w14:paraId="1CB3680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model_v205_parallel_B_light_r2.pkl（lgb）</w:t>
            </w:r>
          </w:p>
        </w:tc>
      </w:tr>
      <w:tr w14:paraId="78876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FEE85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现役模型</w:t>
            </w:r>
          </w:p>
        </w:tc>
        <w:tc>
          <w:tcPr>
            <w:tcW w:w="4320" w:type="dxa"/>
          </w:tcPr>
          <w:p w14:paraId="4EDA118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model_v2_baseline.pkl</w:t>
            </w:r>
          </w:p>
        </w:tc>
      </w:tr>
      <w:tr w14:paraId="05B1F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F0E7E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评测集</w:t>
            </w:r>
          </w:p>
        </w:tc>
        <w:tc>
          <w:tcPr>
            <w:tcW w:w="4320" w:type="dxa"/>
          </w:tcPr>
          <w:p w14:paraId="6424970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当月数据(2026-02)</w:t>
            </w:r>
          </w:p>
        </w:tc>
      </w:tr>
      <w:tr w14:paraId="5AC0E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981A4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评审后现役</w:t>
            </w:r>
          </w:p>
        </w:tc>
        <w:tc>
          <w:tcPr>
            <w:tcW w:w="4320" w:type="dxa"/>
          </w:tcPr>
          <w:p w14:paraId="23DBF03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model_v205_parallel_B_light_r2.pkl</w:t>
            </w:r>
          </w:p>
        </w:tc>
      </w:tr>
    </w:tbl>
    <w:p w14:paraId="3219340A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2A887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3ADEF0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层级</w:t>
            </w:r>
          </w:p>
        </w:tc>
        <w:tc>
          <w:tcPr>
            <w:tcW w:w="1234" w:type="dxa"/>
          </w:tcPr>
          <w:p w14:paraId="720E604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样本量</w:t>
            </w:r>
          </w:p>
        </w:tc>
        <w:tc>
          <w:tcPr>
            <w:tcW w:w="1234" w:type="dxa"/>
          </w:tcPr>
          <w:p w14:paraId="13F864A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候选KS</w:t>
            </w:r>
          </w:p>
        </w:tc>
        <w:tc>
          <w:tcPr>
            <w:tcW w:w="1234" w:type="dxa"/>
          </w:tcPr>
          <w:p w14:paraId="507618A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基座KS</w:t>
            </w:r>
          </w:p>
        </w:tc>
        <w:tc>
          <w:tcPr>
            <w:tcW w:w="1234" w:type="dxa"/>
          </w:tcPr>
          <w:p w14:paraId="71198FE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候选AUC</w:t>
            </w:r>
          </w:p>
        </w:tc>
        <w:tc>
          <w:tcPr>
            <w:tcW w:w="1234" w:type="dxa"/>
          </w:tcPr>
          <w:p w14:paraId="56AA849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基座AUC</w:t>
            </w:r>
          </w:p>
        </w:tc>
        <w:tc>
          <w:tcPr>
            <w:tcW w:w="1234" w:type="dxa"/>
          </w:tcPr>
          <w:p w14:paraId="6CA6BB1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结果</w:t>
            </w:r>
          </w:p>
        </w:tc>
      </w:tr>
      <w:tr w14:paraId="3DA6C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E8749F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离线回放</w:t>
            </w:r>
          </w:p>
        </w:tc>
        <w:tc>
          <w:tcPr>
            <w:tcW w:w="1234" w:type="dxa"/>
          </w:tcPr>
          <w:p w14:paraId="4ACA4FE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20000</w:t>
            </w:r>
          </w:p>
        </w:tc>
        <w:tc>
          <w:tcPr>
            <w:tcW w:w="1234" w:type="dxa"/>
          </w:tcPr>
          <w:p w14:paraId="7ABB4DE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0.7709</w:t>
            </w:r>
          </w:p>
        </w:tc>
        <w:tc>
          <w:tcPr>
            <w:tcW w:w="1234" w:type="dxa"/>
          </w:tcPr>
          <w:p w14:paraId="5D3A5F8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0.7571</w:t>
            </w:r>
          </w:p>
        </w:tc>
        <w:tc>
          <w:tcPr>
            <w:tcW w:w="1234" w:type="dxa"/>
          </w:tcPr>
          <w:p w14:paraId="3A92D20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0.9529</w:t>
            </w:r>
          </w:p>
        </w:tc>
        <w:tc>
          <w:tcPr>
            <w:tcW w:w="1234" w:type="dxa"/>
          </w:tcPr>
          <w:p w14:paraId="55BC859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0.9489</w:t>
            </w:r>
          </w:p>
        </w:tc>
        <w:tc>
          <w:tcPr>
            <w:tcW w:w="1234" w:type="dxa"/>
          </w:tcPr>
          <w:p w14:paraId="35E73A0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6251F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998DB7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灰度20%</w:t>
            </w:r>
          </w:p>
        </w:tc>
        <w:tc>
          <w:tcPr>
            <w:tcW w:w="1234" w:type="dxa"/>
          </w:tcPr>
          <w:p w14:paraId="1F05B1E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4000</w:t>
            </w:r>
          </w:p>
        </w:tc>
        <w:tc>
          <w:tcPr>
            <w:tcW w:w="1234" w:type="dxa"/>
          </w:tcPr>
          <w:p w14:paraId="676B7B6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0.7903</w:t>
            </w:r>
          </w:p>
        </w:tc>
        <w:tc>
          <w:tcPr>
            <w:tcW w:w="1234" w:type="dxa"/>
          </w:tcPr>
          <w:p w14:paraId="0361977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0.7780</w:t>
            </w:r>
          </w:p>
        </w:tc>
        <w:tc>
          <w:tcPr>
            <w:tcW w:w="1234" w:type="dxa"/>
          </w:tcPr>
          <w:p w14:paraId="58DC3E6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0.9542</w:t>
            </w:r>
          </w:p>
        </w:tc>
        <w:tc>
          <w:tcPr>
            <w:tcW w:w="1234" w:type="dxa"/>
          </w:tcPr>
          <w:p w14:paraId="1261AAF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0.9508</w:t>
            </w:r>
          </w:p>
        </w:tc>
        <w:tc>
          <w:tcPr>
            <w:tcW w:w="1234" w:type="dxa"/>
          </w:tcPr>
          <w:p w14:paraId="08E6FF1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1EC24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C76353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灰度50%</w:t>
            </w:r>
          </w:p>
        </w:tc>
        <w:tc>
          <w:tcPr>
            <w:tcW w:w="1234" w:type="dxa"/>
          </w:tcPr>
          <w:p w14:paraId="06173E0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10000</w:t>
            </w:r>
          </w:p>
        </w:tc>
        <w:tc>
          <w:tcPr>
            <w:tcW w:w="1234" w:type="dxa"/>
          </w:tcPr>
          <w:p w14:paraId="4B09F4C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0.7755</w:t>
            </w:r>
          </w:p>
        </w:tc>
        <w:tc>
          <w:tcPr>
            <w:tcW w:w="1234" w:type="dxa"/>
          </w:tcPr>
          <w:p w14:paraId="590ED7D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0.7633</w:t>
            </w:r>
          </w:p>
        </w:tc>
        <w:tc>
          <w:tcPr>
            <w:tcW w:w="1234" w:type="dxa"/>
          </w:tcPr>
          <w:p w14:paraId="421D7CF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0.9490</w:t>
            </w:r>
          </w:p>
        </w:tc>
        <w:tc>
          <w:tcPr>
            <w:tcW w:w="1234" w:type="dxa"/>
          </w:tcPr>
          <w:p w14:paraId="58F85FA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0.9455</w:t>
            </w:r>
          </w:p>
        </w:tc>
        <w:tc>
          <w:tcPr>
            <w:tcW w:w="1234" w:type="dxa"/>
          </w:tcPr>
          <w:p w14:paraId="3E9784D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22772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138F96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全量</w:t>
            </w:r>
          </w:p>
        </w:tc>
        <w:tc>
          <w:tcPr>
            <w:tcW w:w="1234" w:type="dxa"/>
          </w:tcPr>
          <w:p w14:paraId="0617864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20000</w:t>
            </w:r>
          </w:p>
        </w:tc>
        <w:tc>
          <w:tcPr>
            <w:tcW w:w="1234" w:type="dxa"/>
          </w:tcPr>
          <w:p w14:paraId="72209A8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0.7709</w:t>
            </w:r>
          </w:p>
        </w:tc>
        <w:tc>
          <w:tcPr>
            <w:tcW w:w="1234" w:type="dxa"/>
          </w:tcPr>
          <w:p w14:paraId="5C30B52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0.7571</w:t>
            </w:r>
          </w:p>
        </w:tc>
        <w:tc>
          <w:tcPr>
            <w:tcW w:w="1234" w:type="dxa"/>
          </w:tcPr>
          <w:p w14:paraId="56ACDBF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0.9529</w:t>
            </w:r>
          </w:p>
        </w:tc>
        <w:tc>
          <w:tcPr>
            <w:tcW w:w="1234" w:type="dxa"/>
          </w:tcPr>
          <w:p w14:paraId="2AF3EFE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0.9489</w:t>
            </w:r>
          </w:p>
        </w:tc>
        <w:tc>
          <w:tcPr>
            <w:tcW w:w="1234" w:type="dxa"/>
          </w:tcPr>
          <w:p w14:paraId="7ED5F3C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</w:tbl>
    <w:p w14:paraId="4ABB3384"/>
    <w:p w14:paraId="6CCBEB9A">
      <w:pPr>
        <w:pStyle w:val="4"/>
      </w:pPr>
      <w:r>
        <w:rPr>
          <w:rFonts w:ascii="Times New Roman" w:hAnsi="Times New Roman" w:eastAsia="宋体"/>
        </w:rPr>
        <w:t>第三轮（2026-03）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0332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6DE7C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项目</w:t>
            </w:r>
          </w:p>
        </w:tc>
        <w:tc>
          <w:tcPr>
            <w:tcW w:w="4320" w:type="dxa"/>
          </w:tcPr>
          <w:p w14:paraId="543B8C2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内容</w:t>
            </w:r>
          </w:p>
        </w:tc>
      </w:tr>
      <w:tr w14:paraId="2A553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44ED7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评审结论</w:t>
            </w:r>
          </w:p>
        </w:tc>
        <w:tc>
          <w:tcPr>
            <w:tcW w:w="4320" w:type="dxa"/>
          </w:tcPr>
          <w:p w14:paraId="1DECDA3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全量上线（候选显著优于现役）</w:t>
            </w:r>
          </w:p>
        </w:tc>
      </w:tr>
      <w:tr w14:paraId="1578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4E33D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候选模型</w:t>
            </w:r>
          </w:p>
        </w:tc>
        <w:tc>
          <w:tcPr>
            <w:tcW w:w="4320" w:type="dxa"/>
          </w:tcPr>
          <w:p w14:paraId="78318A2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model_v206_parallel_B_light_r3.pkl（lgb）</w:t>
            </w:r>
          </w:p>
        </w:tc>
      </w:tr>
      <w:tr w14:paraId="25F04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F37DB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现役模型</w:t>
            </w:r>
          </w:p>
        </w:tc>
        <w:tc>
          <w:tcPr>
            <w:tcW w:w="4320" w:type="dxa"/>
          </w:tcPr>
          <w:p w14:paraId="2AD4940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model_v205_parallel_B_light_r2.pkl</w:t>
            </w:r>
          </w:p>
        </w:tc>
      </w:tr>
      <w:tr w14:paraId="3C0B8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77056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评测集</w:t>
            </w:r>
          </w:p>
        </w:tc>
        <w:tc>
          <w:tcPr>
            <w:tcW w:w="4320" w:type="dxa"/>
          </w:tcPr>
          <w:p w14:paraId="204CAC4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当月数据(2026-03)</w:t>
            </w:r>
          </w:p>
        </w:tc>
      </w:tr>
      <w:tr w14:paraId="4148F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FAC10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评审后现役</w:t>
            </w:r>
          </w:p>
        </w:tc>
        <w:tc>
          <w:tcPr>
            <w:tcW w:w="4320" w:type="dxa"/>
          </w:tcPr>
          <w:p w14:paraId="7312291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model_v206_parallel_B_light_r3.pkl</w:t>
            </w:r>
          </w:p>
        </w:tc>
      </w:tr>
    </w:tbl>
    <w:p w14:paraId="0561D43C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7124E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5C54B7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层级</w:t>
            </w:r>
          </w:p>
        </w:tc>
        <w:tc>
          <w:tcPr>
            <w:tcW w:w="1234" w:type="dxa"/>
          </w:tcPr>
          <w:p w14:paraId="515971E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样本量</w:t>
            </w:r>
          </w:p>
        </w:tc>
        <w:tc>
          <w:tcPr>
            <w:tcW w:w="1234" w:type="dxa"/>
          </w:tcPr>
          <w:p w14:paraId="2AB061F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候选KS</w:t>
            </w:r>
          </w:p>
        </w:tc>
        <w:tc>
          <w:tcPr>
            <w:tcW w:w="1234" w:type="dxa"/>
          </w:tcPr>
          <w:p w14:paraId="7115F81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基座KS</w:t>
            </w:r>
          </w:p>
        </w:tc>
        <w:tc>
          <w:tcPr>
            <w:tcW w:w="1234" w:type="dxa"/>
          </w:tcPr>
          <w:p w14:paraId="0E7EF87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候选AUC</w:t>
            </w:r>
          </w:p>
        </w:tc>
        <w:tc>
          <w:tcPr>
            <w:tcW w:w="1234" w:type="dxa"/>
          </w:tcPr>
          <w:p w14:paraId="217A2E5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基座AUC</w:t>
            </w:r>
          </w:p>
        </w:tc>
        <w:tc>
          <w:tcPr>
            <w:tcW w:w="1234" w:type="dxa"/>
          </w:tcPr>
          <w:p w14:paraId="2E82676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结果</w:t>
            </w:r>
          </w:p>
        </w:tc>
      </w:tr>
      <w:tr w14:paraId="35D53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47A3FD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离线回放</w:t>
            </w:r>
          </w:p>
        </w:tc>
        <w:tc>
          <w:tcPr>
            <w:tcW w:w="1234" w:type="dxa"/>
          </w:tcPr>
          <w:p w14:paraId="26CBB5C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20000</w:t>
            </w:r>
          </w:p>
        </w:tc>
        <w:tc>
          <w:tcPr>
            <w:tcW w:w="1234" w:type="dxa"/>
          </w:tcPr>
          <w:p w14:paraId="270993B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0.7795</w:t>
            </w:r>
          </w:p>
        </w:tc>
        <w:tc>
          <w:tcPr>
            <w:tcW w:w="1234" w:type="dxa"/>
          </w:tcPr>
          <w:p w14:paraId="4502DF3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0.7666</w:t>
            </w:r>
          </w:p>
        </w:tc>
        <w:tc>
          <w:tcPr>
            <w:tcW w:w="1234" w:type="dxa"/>
          </w:tcPr>
          <w:p w14:paraId="5FCE3C8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0.9552</w:t>
            </w:r>
          </w:p>
        </w:tc>
        <w:tc>
          <w:tcPr>
            <w:tcW w:w="1234" w:type="dxa"/>
          </w:tcPr>
          <w:p w14:paraId="745B778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0.9508</w:t>
            </w:r>
          </w:p>
        </w:tc>
        <w:tc>
          <w:tcPr>
            <w:tcW w:w="1234" w:type="dxa"/>
          </w:tcPr>
          <w:p w14:paraId="1B28944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2ECFE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63F9DC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灰度20%</w:t>
            </w:r>
          </w:p>
        </w:tc>
        <w:tc>
          <w:tcPr>
            <w:tcW w:w="1234" w:type="dxa"/>
          </w:tcPr>
          <w:p w14:paraId="29E18EF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4000</w:t>
            </w:r>
          </w:p>
        </w:tc>
        <w:tc>
          <w:tcPr>
            <w:tcW w:w="1234" w:type="dxa"/>
          </w:tcPr>
          <w:p w14:paraId="38BBF91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0.8095</w:t>
            </w:r>
          </w:p>
        </w:tc>
        <w:tc>
          <w:tcPr>
            <w:tcW w:w="1234" w:type="dxa"/>
          </w:tcPr>
          <w:p w14:paraId="0750630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0.7847</w:t>
            </w:r>
          </w:p>
        </w:tc>
        <w:tc>
          <w:tcPr>
            <w:tcW w:w="1234" w:type="dxa"/>
          </w:tcPr>
          <w:p w14:paraId="153202D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0.9540</w:t>
            </w:r>
          </w:p>
        </w:tc>
        <w:tc>
          <w:tcPr>
            <w:tcW w:w="1234" w:type="dxa"/>
          </w:tcPr>
          <w:p w14:paraId="073E1A1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0.9485</w:t>
            </w:r>
          </w:p>
        </w:tc>
        <w:tc>
          <w:tcPr>
            <w:tcW w:w="1234" w:type="dxa"/>
          </w:tcPr>
          <w:p w14:paraId="233B159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38D1E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5CD9CD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灰度50%</w:t>
            </w:r>
          </w:p>
        </w:tc>
        <w:tc>
          <w:tcPr>
            <w:tcW w:w="1234" w:type="dxa"/>
          </w:tcPr>
          <w:p w14:paraId="21F27E4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10000</w:t>
            </w:r>
          </w:p>
        </w:tc>
        <w:tc>
          <w:tcPr>
            <w:tcW w:w="1234" w:type="dxa"/>
          </w:tcPr>
          <w:p w14:paraId="113488F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0.7788</w:t>
            </w:r>
          </w:p>
        </w:tc>
        <w:tc>
          <w:tcPr>
            <w:tcW w:w="1234" w:type="dxa"/>
          </w:tcPr>
          <w:p w14:paraId="08951E2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0.7661</w:t>
            </w:r>
          </w:p>
        </w:tc>
        <w:tc>
          <w:tcPr>
            <w:tcW w:w="1234" w:type="dxa"/>
          </w:tcPr>
          <w:p w14:paraId="5064B0F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0.9491</w:t>
            </w:r>
          </w:p>
        </w:tc>
        <w:tc>
          <w:tcPr>
            <w:tcW w:w="1234" w:type="dxa"/>
          </w:tcPr>
          <w:p w14:paraId="08251DA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0.9441</w:t>
            </w:r>
          </w:p>
        </w:tc>
        <w:tc>
          <w:tcPr>
            <w:tcW w:w="1234" w:type="dxa"/>
          </w:tcPr>
          <w:p w14:paraId="14F6F53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1CCB6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DD8C7E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全量</w:t>
            </w:r>
          </w:p>
        </w:tc>
        <w:tc>
          <w:tcPr>
            <w:tcW w:w="1234" w:type="dxa"/>
          </w:tcPr>
          <w:p w14:paraId="0EBE06F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20000</w:t>
            </w:r>
          </w:p>
        </w:tc>
        <w:tc>
          <w:tcPr>
            <w:tcW w:w="1234" w:type="dxa"/>
          </w:tcPr>
          <w:p w14:paraId="062FE89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0.7795</w:t>
            </w:r>
          </w:p>
        </w:tc>
        <w:tc>
          <w:tcPr>
            <w:tcW w:w="1234" w:type="dxa"/>
          </w:tcPr>
          <w:p w14:paraId="33A29DF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0.7666</w:t>
            </w:r>
          </w:p>
        </w:tc>
        <w:tc>
          <w:tcPr>
            <w:tcW w:w="1234" w:type="dxa"/>
          </w:tcPr>
          <w:p w14:paraId="3B4DC65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0.9552</w:t>
            </w:r>
          </w:p>
        </w:tc>
        <w:tc>
          <w:tcPr>
            <w:tcW w:w="1234" w:type="dxa"/>
          </w:tcPr>
          <w:p w14:paraId="6EFE653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0.9508</w:t>
            </w:r>
          </w:p>
        </w:tc>
        <w:tc>
          <w:tcPr>
            <w:tcW w:w="1234" w:type="dxa"/>
          </w:tcPr>
          <w:p w14:paraId="4462AB0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</w:tbl>
    <w:p w14:paraId="57C35C66"/>
    <w:p w14:paraId="5EFA2094">
      <w:pPr>
        <w:pStyle w:val="3"/>
      </w:pPr>
      <w:r>
        <w:rPr>
          <w:rFonts w:ascii="Times New Roman" w:hAnsi="Times New Roman" w:eastAsia="宋体"/>
        </w:rPr>
        <w:t>4. 场景 parallel_C：中度标签漂移</w:t>
      </w:r>
    </w:p>
    <w:p w14:paraId="68DEEAB0">
      <w:pPr>
        <w:pStyle w:val="4"/>
      </w:pPr>
      <w:r>
        <w:rPr>
          <w:rFonts w:ascii="Times New Roman" w:hAnsi="Times New Roman" w:eastAsia="宋体"/>
        </w:rPr>
        <w:t>第一轮（2026-01）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3359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8B31E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项目</w:t>
            </w:r>
          </w:p>
        </w:tc>
        <w:tc>
          <w:tcPr>
            <w:tcW w:w="4320" w:type="dxa"/>
          </w:tcPr>
          <w:p w14:paraId="004511C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内容</w:t>
            </w:r>
          </w:p>
        </w:tc>
      </w:tr>
      <w:tr w14:paraId="2FF42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EE3C5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评审结论</w:t>
            </w:r>
          </w:p>
        </w:tc>
        <w:tc>
          <w:tcPr>
            <w:tcW w:w="4320" w:type="dxa"/>
          </w:tcPr>
          <w:p w14:paraId="7C0A0B3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全量上线（候选与现役非劣）</w:t>
            </w:r>
          </w:p>
        </w:tc>
      </w:tr>
      <w:tr w14:paraId="39675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6F5FB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候选模型</w:t>
            </w:r>
          </w:p>
        </w:tc>
        <w:tc>
          <w:tcPr>
            <w:tcW w:w="4320" w:type="dxa"/>
          </w:tcPr>
          <w:p w14:paraId="5B90CF5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model_v207_parallel_C_standard_r1.pkl（lgb）</w:t>
            </w:r>
          </w:p>
        </w:tc>
      </w:tr>
      <w:tr w14:paraId="15B25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B5E45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现役模型</w:t>
            </w:r>
          </w:p>
        </w:tc>
        <w:tc>
          <w:tcPr>
            <w:tcW w:w="4320" w:type="dxa"/>
          </w:tcPr>
          <w:p w14:paraId="1CAADB7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model_v2_baseline.pkl</w:t>
            </w:r>
          </w:p>
        </w:tc>
      </w:tr>
      <w:tr w14:paraId="5D77E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DD5FA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评测集</w:t>
            </w:r>
          </w:p>
        </w:tc>
        <w:tc>
          <w:tcPr>
            <w:tcW w:w="4320" w:type="dxa"/>
          </w:tcPr>
          <w:p w14:paraId="449CF26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当月数据(2026-01)</w:t>
            </w:r>
          </w:p>
        </w:tc>
      </w:tr>
      <w:tr w14:paraId="2C92B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55A73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评审后现役</w:t>
            </w:r>
          </w:p>
        </w:tc>
        <w:tc>
          <w:tcPr>
            <w:tcW w:w="4320" w:type="dxa"/>
          </w:tcPr>
          <w:p w14:paraId="178FD98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model_v207_parallel_C_standard_r1.pkl</w:t>
            </w:r>
          </w:p>
        </w:tc>
      </w:tr>
    </w:tbl>
    <w:p w14:paraId="5A3BB936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67637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FBFEFD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层级</w:t>
            </w:r>
          </w:p>
        </w:tc>
        <w:tc>
          <w:tcPr>
            <w:tcW w:w="1234" w:type="dxa"/>
          </w:tcPr>
          <w:p w14:paraId="4009CF0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样本量</w:t>
            </w:r>
          </w:p>
        </w:tc>
        <w:tc>
          <w:tcPr>
            <w:tcW w:w="1234" w:type="dxa"/>
          </w:tcPr>
          <w:p w14:paraId="0BC916F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候选KS</w:t>
            </w:r>
          </w:p>
        </w:tc>
        <w:tc>
          <w:tcPr>
            <w:tcW w:w="1234" w:type="dxa"/>
          </w:tcPr>
          <w:p w14:paraId="315401A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基座KS</w:t>
            </w:r>
          </w:p>
        </w:tc>
        <w:tc>
          <w:tcPr>
            <w:tcW w:w="1234" w:type="dxa"/>
          </w:tcPr>
          <w:p w14:paraId="1C1B7EA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候选AUC</w:t>
            </w:r>
          </w:p>
        </w:tc>
        <w:tc>
          <w:tcPr>
            <w:tcW w:w="1234" w:type="dxa"/>
          </w:tcPr>
          <w:p w14:paraId="2870397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基座AUC</w:t>
            </w:r>
          </w:p>
        </w:tc>
        <w:tc>
          <w:tcPr>
            <w:tcW w:w="1234" w:type="dxa"/>
          </w:tcPr>
          <w:p w14:paraId="69ABDB4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结果</w:t>
            </w:r>
          </w:p>
        </w:tc>
      </w:tr>
      <w:tr w14:paraId="5C713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DA685C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离线回放</w:t>
            </w:r>
          </w:p>
        </w:tc>
        <w:tc>
          <w:tcPr>
            <w:tcW w:w="1234" w:type="dxa"/>
          </w:tcPr>
          <w:p w14:paraId="4096435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20000</w:t>
            </w:r>
          </w:p>
        </w:tc>
        <w:tc>
          <w:tcPr>
            <w:tcW w:w="1234" w:type="dxa"/>
          </w:tcPr>
          <w:p w14:paraId="78B4F9D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0.7459</w:t>
            </w:r>
          </w:p>
        </w:tc>
        <w:tc>
          <w:tcPr>
            <w:tcW w:w="1234" w:type="dxa"/>
          </w:tcPr>
          <w:p w14:paraId="5903C49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0.7574</w:t>
            </w:r>
          </w:p>
        </w:tc>
        <w:tc>
          <w:tcPr>
            <w:tcW w:w="1234" w:type="dxa"/>
          </w:tcPr>
          <w:p w14:paraId="43F4D0B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0.9367</w:t>
            </w:r>
          </w:p>
        </w:tc>
        <w:tc>
          <w:tcPr>
            <w:tcW w:w="1234" w:type="dxa"/>
          </w:tcPr>
          <w:p w14:paraId="4A91DA3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0.9457</w:t>
            </w:r>
          </w:p>
        </w:tc>
        <w:tc>
          <w:tcPr>
            <w:tcW w:w="1234" w:type="dxa"/>
          </w:tcPr>
          <w:p w14:paraId="2EFE536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078E0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E151BD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灰度20%</w:t>
            </w:r>
          </w:p>
        </w:tc>
        <w:tc>
          <w:tcPr>
            <w:tcW w:w="1234" w:type="dxa"/>
          </w:tcPr>
          <w:p w14:paraId="71BC302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4000</w:t>
            </w:r>
          </w:p>
        </w:tc>
        <w:tc>
          <w:tcPr>
            <w:tcW w:w="1234" w:type="dxa"/>
          </w:tcPr>
          <w:p w14:paraId="39DF9CE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0.7544</w:t>
            </w:r>
          </w:p>
        </w:tc>
        <w:tc>
          <w:tcPr>
            <w:tcW w:w="1234" w:type="dxa"/>
          </w:tcPr>
          <w:p w14:paraId="6F445FE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0.7676</w:t>
            </w:r>
          </w:p>
        </w:tc>
        <w:tc>
          <w:tcPr>
            <w:tcW w:w="1234" w:type="dxa"/>
          </w:tcPr>
          <w:p w14:paraId="6C8FA9D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0.9373</w:t>
            </w:r>
          </w:p>
        </w:tc>
        <w:tc>
          <w:tcPr>
            <w:tcW w:w="1234" w:type="dxa"/>
          </w:tcPr>
          <w:p w14:paraId="785D747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0.9472</w:t>
            </w:r>
          </w:p>
        </w:tc>
        <w:tc>
          <w:tcPr>
            <w:tcW w:w="1234" w:type="dxa"/>
          </w:tcPr>
          <w:p w14:paraId="5E81E99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67325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D2F16F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灰度50%</w:t>
            </w:r>
          </w:p>
        </w:tc>
        <w:tc>
          <w:tcPr>
            <w:tcW w:w="1234" w:type="dxa"/>
          </w:tcPr>
          <w:p w14:paraId="52DD3B6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10000</w:t>
            </w:r>
          </w:p>
        </w:tc>
        <w:tc>
          <w:tcPr>
            <w:tcW w:w="1234" w:type="dxa"/>
          </w:tcPr>
          <w:p w14:paraId="75DB064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0.7444</w:t>
            </w:r>
          </w:p>
        </w:tc>
        <w:tc>
          <w:tcPr>
            <w:tcW w:w="1234" w:type="dxa"/>
          </w:tcPr>
          <w:p w14:paraId="2FAD8BF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0.7626</w:t>
            </w:r>
          </w:p>
        </w:tc>
        <w:tc>
          <w:tcPr>
            <w:tcW w:w="1234" w:type="dxa"/>
          </w:tcPr>
          <w:p w14:paraId="4E00122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0.9340</w:t>
            </w:r>
          </w:p>
        </w:tc>
        <w:tc>
          <w:tcPr>
            <w:tcW w:w="1234" w:type="dxa"/>
          </w:tcPr>
          <w:p w14:paraId="3CD945B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0.9438</w:t>
            </w:r>
          </w:p>
        </w:tc>
        <w:tc>
          <w:tcPr>
            <w:tcW w:w="1234" w:type="dxa"/>
          </w:tcPr>
          <w:p w14:paraId="71CB68C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26738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C16709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全量</w:t>
            </w:r>
          </w:p>
        </w:tc>
        <w:tc>
          <w:tcPr>
            <w:tcW w:w="1234" w:type="dxa"/>
          </w:tcPr>
          <w:p w14:paraId="73D2A10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20000</w:t>
            </w:r>
          </w:p>
        </w:tc>
        <w:tc>
          <w:tcPr>
            <w:tcW w:w="1234" w:type="dxa"/>
          </w:tcPr>
          <w:p w14:paraId="63B0150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0.7459</w:t>
            </w:r>
          </w:p>
        </w:tc>
        <w:tc>
          <w:tcPr>
            <w:tcW w:w="1234" w:type="dxa"/>
          </w:tcPr>
          <w:p w14:paraId="7A0F054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0.7574</w:t>
            </w:r>
          </w:p>
        </w:tc>
        <w:tc>
          <w:tcPr>
            <w:tcW w:w="1234" w:type="dxa"/>
          </w:tcPr>
          <w:p w14:paraId="00AEB48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0.9367</w:t>
            </w:r>
          </w:p>
        </w:tc>
        <w:tc>
          <w:tcPr>
            <w:tcW w:w="1234" w:type="dxa"/>
          </w:tcPr>
          <w:p w14:paraId="39ACCF6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0.9457</w:t>
            </w:r>
          </w:p>
        </w:tc>
        <w:tc>
          <w:tcPr>
            <w:tcW w:w="1234" w:type="dxa"/>
          </w:tcPr>
          <w:p w14:paraId="32EF3B9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</w:tbl>
    <w:p w14:paraId="36F1FE75"/>
    <w:p w14:paraId="570241ED">
      <w:pPr>
        <w:pStyle w:val="4"/>
      </w:pPr>
      <w:r>
        <w:rPr>
          <w:rFonts w:ascii="Times New Roman" w:hAnsi="Times New Roman" w:eastAsia="宋体"/>
        </w:rPr>
        <w:t>第二轮（2026-02）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0728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DC7A9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项目</w:t>
            </w:r>
          </w:p>
        </w:tc>
        <w:tc>
          <w:tcPr>
            <w:tcW w:w="4320" w:type="dxa"/>
          </w:tcPr>
          <w:p w14:paraId="1014D35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内容</w:t>
            </w:r>
          </w:p>
        </w:tc>
      </w:tr>
      <w:tr w14:paraId="13A72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A29F4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评审结论</w:t>
            </w:r>
          </w:p>
        </w:tc>
        <w:tc>
          <w:tcPr>
            <w:tcW w:w="4320" w:type="dxa"/>
          </w:tcPr>
          <w:p w14:paraId="5299B83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全量上线（候选与现役非劣）</w:t>
            </w:r>
          </w:p>
        </w:tc>
      </w:tr>
      <w:tr w14:paraId="42FBD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67D64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候选模型</w:t>
            </w:r>
          </w:p>
        </w:tc>
        <w:tc>
          <w:tcPr>
            <w:tcW w:w="4320" w:type="dxa"/>
          </w:tcPr>
          <w:p w14:paraId="1E7C4E2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model_v208_parallel_C_standard_r2.pkl（lgb）</w:t>
            </w:r>
          </w:p>
        </w:tc>
      </w:tr>
      <w:tr w14:paraId="0586A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A0059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现役模型</w:t>
            </w:r>
          </w:p>
        </w:tc>
        <w:tc>
          <w:tcPr>
            <w:tcW w:w="4320" w:type="dxa"/>
          </w:tcPr>
          <w:p w14:paraId="7923DB5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model_v207_parallel_C_standard_r1.pkl</w:t>
            </w:r>
          </w:p>
        </w:tc>
      </w:tr>
      <w:tr w14:paraId="3A002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154D6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评测集</w:t>
            </w:r>
          </w:p>
        </w:tc>
        <w:tc>
          <w:tcPr>
            <w:tcW w:w="4320" w:type="dxa"/>
          </w:tcPr>
          <w:p w14:paraId="37DD851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当月数据(2026-02)</w:t>
            </w:r>
          </w:p>
        </w:tc>
      </w:tr>
      <w:tr w14:paraId="1E04B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1D7FB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评审后现役</w:t>
            </w:r>
          </w:p>
        </w:tc>
        <w:tc>
          <w:tcPr>
            <w:tcW w:w="4320" w:type="dxa"/>
          </w:tcPr>
          <w:p w14:paraId="0B96C31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model_v208_parallel_C_standard_r2.pkl</w:t>
            </w:r>
          </w:p>
        </w:tc>
      </w:tr>
    </w:tbl>
    <w:p w14:paraId="368B5A78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665E7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7125A5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层级</w:t>
            </w:r>
          </w:p>
        </w:tc>
        <w:tc>
          <w:tcPr>
            <w:tcW w:w="1234" w:type="dxa"/>
          </w:tcPr>
          <w:p w14:paraId="36D6F2C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样本量</w:t>
            </w:r>
          </w:p>
        </w:tc>
        <w:tc>
          <w:tcPr>
            <w:tcW w:w="1234" w:type="dxa"/>
          </w:tcPr>
          <w:p w14:paraId="2B82816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候选KS</w:t>
            </w:r>
          </w:p>
        </w:tc>
        <w:tc>
          <w:tcPr>
            <w:tcW w:w="1234" w:type="dxa"/>
          </w:tcPr>
          <w:p w14:paraId="5AC7B6A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基座KS</w:t>
            </w:r>
          </w:p>
        </w:tc>
        <w:tc>
          <w:tcPr>
            <w:tcW w:w="1234" w:type="dxa"/>
          </w:tcPr>
          <w:p w14:paraId="4C6E926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候选AUC</w:t>
            </w:r>
          </w:p>
        </w:tc>
        <w:tc>
          <w:tcPr>
            <w:tcW w:w="1234" w:type="dxa"/>
          </w:tcPr>
          <w:p w14:paraId="1D41A20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基座AUC</w:t>
            </w:r>
          </w:p>
        </w:tc>
        <w:tc>
          <w:tcPr>
            <w:tcW w:w="1234" w:type="dxa"/>
          </w:tcPr>
          <w:p w14:paraId="4BD7B4F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结果</w:t>
            </w:r>
          </w:p>
        </w:tc>
      </w:tr>
      <w:tr w14:paraId="4C3AF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4FB19F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离线回放</w:t>
            </w:r>
          </w:p>
        </w:tc>
        <w:tc>
          <w:tcPr>
            <w:tcW w:w="1234" w:type="dxa"/>
          </w:tcPr>
          <w:p w14:paraId="0ABD4D0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20000</w:t>
            </w:r>
          </w:p>
        </w:tc>
        <w:tc>
          <w:tcPr>
            <w:tcW w:w="1234" w:type="dxa"/>
          </w:tcPr>
          <w:p w14:paraId="2CCC75E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0.7678</w:t>
            </w:r>
          </w:p>
        </w:tc>
        <w:tc>
          <w:tcPr>
            <w:tcW w:w="1234" w:type="dxa"/>
          </w:tcPr>
          <w:p w14:paraId="56B931E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0.7738</w:t>
            </w:r>
          </w:p>
        </w:tc>
        <w:tc>
          <w:tcPr>
            <w:tcW w:w="1234" w:type="dxa"/>
          </w:tcPr>
          <w:p w14:paraId="4F1DB15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0.9420</w:t>
            </w:r>
          </w:p>
        </w:tc>
        <w:tc>
          <w:tcPr>
            <w:tcW w:w="1234" w:type="dxa"/>
          </w:tcPr>
          <w:p w14:paraId="2407A95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0.9423</w:t>
            </w:r>
          </w:p>
        </w:tc>
        <w:tc>
          <w:tcPr>
            <w:tcW w:w="1234" w:type="dxa"/>
          </w:tcPr>
          <w:p w14:paraId="7ED80C2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0DE7B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F59994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灰度20%</w:t>
            </w:r>
          </w:p>
        </w:tc>
        <w:tc>
          <w:tcPr>
            <w:tcW w:w="1234" w:type="dxa"/>
          </w:tcPr>
          <w:p w14:paraId="6FC8132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4000</w:t>
            </w:r>
          </w:p>
        </w:tc>
        <w:tc>
          <w:tcPr>
            <w:tcW w:w="1234" w:type="dxa"/>
          </w:tcPr>
          <w:p w14:paraId="7B8EE41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0.7815</w:t>
            </w:r>
          </w:p>
        </w:tc>
        <w:tc>
          <w:tcPr>
            <w:tcW w:w="1234" w:type="dxa"/>
          </w:tcPr>
          <w:p w14:paraId="6FE8671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0.7892</w:t>
            </w:r>
          </w:p>
        </w:tc>
        <w:tc>
          <w:tcPr>
            <w:tcW w:w="1234" w:type="dxa"/>
          </w:tcPr>
          <w:p w14:paraId="4D53EBB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0.9452</w:t>
            </w:r>
          </w:p>
        </w:tc>
        <w:tc>
          <w:tcPr>
            <w:tcW w:w="1234" w:type="dxa"/>
          </w:tcPr>
          <w:p w14:paraId="73496BF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0.9455</w:t>
            </w:r>
          </w:p>
        </w:tc>
        <w:tc>
          <w:tcPr>
            <w:tcW w:w="1234" w:type="dxa"/>
          </w:tcPr>
          <w:p w14:paraId="53DBF4D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14976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080E8C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灰度50%</w:t>
            </w:r>
          </w:p>
        </w:tc>
        <w:tc>
          <w:tcPr>
            <w:tcW w:w="1234" w:type="dxa"/>
          </w:tcPr>
          <w:p w14:paraId="340BF99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10000</w:t>
            </w:r>
          </w:p>
        </w:tc>
        <w:tc>
          <w:tcPr>
            <w:tcW w:w="1234" w:type="dxa"/>
          </w:tcPr>
          <w:p w14:paraId="00DB21F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0.7653</w:t>
            </w:r>
          </w:p>
        </w:tc>
        <w:tc>
          <w:tcPr>
            <w:tcW w:w="1234" w:type="dxa"/>
          </w:tcPr>
          <w:p w14:paraId="44FA3D3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0.7728</w:t>
            </w:r>
          </w:p>
        </w:tc>
        <w:tc>
          <w:tcPr>
            <w:tcW w:w="1234" w:type="dxa"/>
          </w:tcPr>
          <w:p w14:paraId="30B847E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0.9393</w:t>
            </w:r>
          </w:p>
        </w:tc>
        <w:tc>
          <w:tcPr>
            <w:tcW w:w="1234" w:type="dxa"/>
          </w:tcPr>
          <w:p w14:paraId="216E17A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0.9397</w:t>
            </w:r>
          </w:p>
        </w:tc>
        <w:tc>
          <w:tcPr>
            <w:tcW w:w="1234" w:type="dxa"/>
          </w:tcPr>
          <w:p w14:paraId="557C58B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5A539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874B24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全量</w:t>
            </w:r>
          </w:p>
        </w:tc>
        <w:tc>
          <w:tcPr>
            <w:tcW w:w="1234" w:type="dxa"/>
          </w:tcPr>
          <w:p w14:paraId="175E298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20000</w:t>
            </w:r>
          </w:p>
        </w:tc>
        <w:tc>
          <w:tcPr>
            <w:tcW w:w="1234" w:type="dxa"/>
          </w:tcPr>
          <w:p w14:paraId="65B36FD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0.7678</w:t>
            </w:r>
          </w:p>
        </w:tc>
        <w:tc>
          <w:tcPr>
            <w:tcW w:w="1234" w:type="dxa"/>
          </w:tcPr>
          <w:p w14:paraId="50F638D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0.7738</w:t>
            </w:r>
          </w:p>
        </w:tc>
        <w:tc>
          <w:tcPr>
            <w:tcW w:w="1234" w:type="dxa"/>
          </w:tcPr>
          <w:p w14:paraId="62269F4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0.9420</w:t>
            </w:r>
          </w:p>
        </w:tc>
        <w:tc>
          <w:tcPr>
            <w:tcW w:w="1234" w:type="dxa"/>
          </w:tcPr>
          <w:p w14:paraId="56D36E0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0.9423</w:t>
            </w:r>
          </w:p>
        </w:tc>
        <w:tc>
          <w:tcPr>
            <w:tcW w:w="1234" w:type="dxa"/>
          </w:tcPr>
          <w:p w14:paraId="5A7A67B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</w:tbl>
    <w:p w14:paraId="0E9215F1"/>
    <w:p w14:paraId="1A60FBEE">
      <w:pPr>
        <w:pStyle w:val="4"/>
      </w:pPr>
      <w:r>
        <w:rPr>
          <w:rFonts w:ascii="Times New Roman" w:hAnsi="Times New Roman" w:eastAsia="宋体"/>
        </w:rPr>
        <w:t>第三轮（2026-03）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43F8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D90A1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项目</w:t>
            </w:r>
          </w:p>
        </w:tc>
        <w:tc>
          <w:tcPr>
            <w:tcW w:w="4320" w:type="dxa"/>
          </w:tcPr>
          <w:p w14:paraId="552510E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内容</w:t>
            </w:r>
          </w:p>
        </w:tc>
      </w:tr>
      <w:tr w14:paraId="6F510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8973D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评审结论</w:t>
            </w:r>
          </w:p>
        </w:tc>
        <w:tc>
          <w:tcPr>
            <w:tcW w:w="4320" w:type="dxa"/>
          </w:tcPr>
          <w:p w14:paraId="17DC439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全量上线（候选与现役非劣）</w:t>
            </w:r>
          </w:p>
        </w:tc>
      </w:tr>
      <w:tr w14:paraId="29ABA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04992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候选模型</w:t>
            </w:r>
          </w:p>
        </w:tc>
        <w:tc>
          <w:tcPr>
            <w:tcW w:w="4320" w:type="dxa"/>
          </w:tcPr>
          <w:p w14:paraId="2D747E9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model_v209_parallel_C_standard_r3.pkl（lgb）</w:t>
            </w:r>
          </w:p>
        </w:tc>
      </w:tr>
      <w:tr w14:paraId="4ACAA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AA411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现役模型</w:t>
            </w:r>
          </w:p>
        </w:tc>
        <w:tc>
          <w:tcPr>
            <w:tcW w:w="4320" w:type="dxa"/>
          </w:tcPr>
          <w:p w14:paraId="51ECC6B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model_v208_parallel_C_standard_r2.pkl</w:t>
            </w:r>
          </w:p>
        </w:tc>
      </w:tr>
      <w:tr w14:paraId="6D4E2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2E99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评测集</w:t>
            </w:r>
          </w:p>
        </w:tc>
        <w:tc>
          <w:tcPr>
            <w:tcW w:w="4320" w:type="dxa"/>
          </w:tcPr>
          <w:p w14:paraId="4368B83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当月数据(2026-03)</w:t>
            </w:r>
          </w:p>
        </w:tc>
      </w:tr>
      <w:tr w14:paraId="41DA7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C9659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评审后现役</w:t>
            </w:r>
          </w:p>
        </w:tc>
        <w:tc>
          <w:tcPr>
            <w:tcW w:w="4320" w:type="dxa"/>
          </w:tcPr>
          <w:p w14:paraId="0A485BC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model_v209_parallel_C_standard_r3.pkl</w:t>
            </w:r>
          </w:p>
        </w:tc>
      </w:tr>
    </w:tbl>
    <w:p w14:paraId="7AC76ED1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15981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CA9F88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层级</w:t>
            </w:r>
          </w:p>
        </w:tc>
        <w:tc>
          <w:tcPr>
            <w:tcW w:w="1234" w:type="dxa"/>
          </w:tcPr>
          <w:p w14:paraId="69270AE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样本量</w:t>
            </w:r>
          </w:p>
        </w:tc>
        <w:tc>
          <w:tcPr>
            <w:tcW w:w="1234" w:type="dxa"/>
          </w:tcPr>
          <w:p w14:paraId="621DF1D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候选KS</w:t>
            </w:r>
          </w:p>
        </w:tc>
        <w:tc>
          <w:tcPr>
            <w:tcW w:w="1234" w:type="dxa"/>
          </w:tcPr>
          <w:p w14:paraId="3A48E21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基座KS</w:t>
            </w:r>
          </w:p>
        </w:tc>
        <w:tc>
          <w:tcPr>
            <w:tcW w:w="1234" w:type="dxa"/>
          </w:tcPr>
          <w:p w14:paraId="1AB0DA5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候选AUC</w:t>
            </w:r>
          </w:p>
        </w:tc>
        <w:tc>
          <w:tcPr>
            <w:tcW w:w="1234" w:type="dxa"/>
          </w:tcPr>
          <w:p w14:paraId="69FA4EE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基座AUC</w:t>
            </w:r>
          </w:p>
        </w:tc>
        <w:tc>
          <w:tcPr>
            <w:tcW w:w="1234" w:type="dxa"/>
          </w:tcPr>
          <w:p w14:paraId="542E242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结果</w:t>
            </w:r>
          </w:p>
        </w:tc>
      </w:tr>
      <w:tr w14:paraId="1CE69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63FA62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离线回放</w:t>
            </w:r>
          </w:p>
        </w:tc>
        <w:tc>
          <w:tcPr>
            <w:tcW w:w="1234" w:type="dxa"/>
          </w:tcPr>
          <w:p w14:paraId="4FA0CED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20000</w:t>
            </w:r>
          </w:p>
        </w:tc>
        <w:tc>
          <w:tcPr>
            <w:tcW w:w="1234" w:type="dxa"/>
          </w:tcPr>
          <w:p w14:paraId="0F5E040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0.7869</w:t>
            </w:r>
          </w:p>
        </w:tc>
        <w:tc>
          <w:tcPr>
            <w:tcW w:w="1234" w:type="dxa"/>
          </w:tcPr>
          <w:p w14:paraId="1660D6D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0.7865</w:t>
            </w:r>
          </w:p>
        </w:tc>
        <w:tc>
          <w:tcPr>
            <w:tcW w:w="1234" w:type="dxa"/>
          </w:tcPr>
          <w:p w14:paraId="66B7BEE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0.9444</w:t>
            </w:r>
          </w:p>
        </w:tc>
        <w:tc>
          <w:tcPr>
            <w:tcW w:w="1234" w:type="dxa"/>
          </w:tcPr>
          <w:p w14:paraId="5C73954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0.9443</w:t>
            </w:r>
          </w:p>
        </w:tc>
        <w:tc>
          <w:tcPr>
            <w:tcW w:w="1234" w:type="dxa"/>
          </w:tcPr>
          <w:p w14:paraId="476A24A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52F66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77ACE3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灰度20%</w:t>
            </w:r>
          </w:p>
        </w:tc>
        <w:tc>
          <w:tcPr>
            <w:tcW w:w="1234" w:type="dxa"/>
          </w:tcPr>
          <w:p w14:paraId="79196F9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4000</w:t>
            </w:r>
          </w:p>
        </w:tc>
        <w:tc>
          <w:tcPr>
            <w:tcW w:w="1234" w:type="dxa"/>
          </w:tcPr>
          <w:p w14:paraId="008DA50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0.8098</w:t>
            </w:r>
          </w:p>
        </w:tc>
        <w:tc>
          <w:tcPr>
            <w:tcW w:w="1234" w:type="dxa"/>
          </w:tcPr>
          <w:p w14:paraId="3670804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0.8059</w:t>
            </w:r>
          </w:p>
        </w:tc>
        <w:tc>
          <w:tcPr>
            <w:tcW w:w="1234" w:type="dxa"/>
          </w:tcPr>
          <w:p w14:paraId="0562977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0.9438</w:t>
            </w:r>
          </w:p>
        </w:tc>
        <w:tc>
          <w:tcPr>
            <w:tcW w:w="1234" w:type="dxa"/>
          </w:tcPr>
          <w:p w14:paraId="7C013B5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0.9440</w:t>
            </w:r>
          </w:p>
        </w:tc>
        <w:tc>
          <w:tcPr>
            <w:tcW w:w="1234" w:type="dxa"/>
          </w:tcPr>
          <w:p w14:paraId="0D4BF83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0D3E6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09CA77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灰度50%</w:t>
            </w:r>
          </w:p>
        </w:tc>
        <w:tc>
          <w:tcPr>
            <w:tcW w:w="1234" w:type="dxa"/>
          </w:tcPr>
          <w:p w14:paraId="0B6964A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10000</w:t>
            </w:r>
          </w:p>
        </w:tc>
        <w:tc>
          <w:tcPr>
            <w:tcW w:w="1234" w:type="dxa"/>
          </w:tcPr>
          <w:p w14:paraId="007E113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0.7925</w:t>
            </w:r>
          </w:p>
        </w:tc>
        <w:tc>
          <w:tcPr>
            <w:tcW w:w="1234" w:type="dxa"/>
          </w:tcPr>
          <w:p w14:paraId="507704E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0.7898</w:t>
            </w:r>
          </w:p>
        </w:tc>
        <w:tc>
          <w:tcPr>
            <w:tcW w:w="1234" w:type="dxa"/>
          </w:tcPr>
          <w:p w14:paraId="04B9EA5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0.9409</w:t>
            </w:r>
          </w:p>
        </w:tc>
        <w:tc>
          <w:tcPr>
            <w:tcW w:w="1234" w:type="dxa"/>
          </w:tcPr>
          <w:p w14:paraId="4C8DE4F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0.9409</w:t>
            </w:r>
          </w:p>
        </w:tc>
        <w:tc>
          <w:tcPr>
            <w:tcW w:w="1234" w:type="dxa"/>
          </w:tcPr>
          <w:p w14:paraId="2ECC7EF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63958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C1419F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全量</w:t>
            </w:r>
          </w:p>
        </w:tc>
        <w:tc>
          <w:tcPr>
            <w:tcW w:w="1234" w:type="dxa"/>
          </w:tcPr>
          <w:p w14:paraId="578C76F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20000</w:t>
            </w:r>
          </w:p>
        </w:tc>
        <w:tc>
          <w:tcPr>
            <w:tcW w:w="1234" w:type="dxa"/>
          </w:tcPr>
          <w:p w14:paraId="0005C11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0.7869</w:t>
            </w:r>
          </w:p>
        </w:tc>
        <w:tc>
          <w:tcPr>
            <w:tcW w:w="1234" w:type="dxa"/>
          </w:tcPr>
          <w:p w14:paraId="2A68AD0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0.7865</w:t>
            </w:r>
          </w:p>
        </w:tc>
        <w:tc>
          <w:tcPr>
            <w:tcW w:w="1234" w:type="dxa"/>
          </w:tcPr>
          <w:p w14:paraId="5111576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0.9444</w:t>
            </w:r>
          </w:p>
        </w:tc>
        <w:tc>
          <w:tcPr>
            <w:tcW w:w="1234" w:type="dxa"/>
          </w:tcPr>
          <w:p w14:paraId="44E42A9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0.9443</w:t>
            </w:r>
          </w:p>
        </w:tc>
        <w:tc>
          <w:tcPr>
            <w:tcW w:w="1234" w:type="dxa"/>
          </w:tcPr>
          <w:p w14:paraId="4D6E460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</w:tbl>
    <w:p w14:paraId="0A720661"/>
    <w:p w14:paraId="25674FC3">
      <w:pPr>
        <w:pStyle w:val="3"/>
      </w:pPr>
      <w:r>
        <w:rPr>
          <w:rFonts w:ascii="Times New Roman" w:hAnsi="Times New Roman" w:eastAsia="宋体"/>
        </w:rPr>
        <w:t>5. 场景 parallel_D：重度联合漂移</w:t>
      </w:r>
    </w:p>
    <w:p w14:paraId="2A2655E6">
      <w:pPr>
        <w:pStyle w:val="4"/>
      </w:pPr>
      <w:r>
        <w:rPr>
          <w:rFonts w:ascii="Times New Roman" w:hAnsi="Times New Roman" w:eastAsia="宋体"/>
        </w:rPr>
        <w:t>第一轮（2026-01）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13B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7F36317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项目</w:t>
            </w:r>
          </w:p>
        </w:tc>
        <w:tc>
          <w:tcPr>
            <w:tcW w:w="4320" w:type="dxa"/>
          </w:tcPr>
          <w:p w14:paraId="12F6542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内容</w:t>
            </w:r>
          </w:p>
        </w:tc>
      </w:tr>
      <w:tr w14:paraId="475D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DBA5A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评审结论</w:t>
            </w:r>
          </w:p>
        </w:tc>
        <w:tc>
          <w:tcPr>
            <w:tcW w:w="4320" w:type="dxa"/>
          </w:tcPr>
          <w:p w14:paraId="4D6FCD7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全量上线（候选显著优于现役）</w:t>
            </w:r>
          </w:p>
        </w:tc>
      </w:tr>
      <w:tr w14:paraId="0C84E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72692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候选模型</w:t>
            </w:r>
          </w:p>
        </w:tc>
        <w:tc>
          <w:tcPr>
            <w:tcW w:w="4320" w:type="dxa"/>
          </w:tcPr>
          <w:p w14:paraId="04EDE29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model_v210_parallel_D_light_r1.pkl（lgb）</w:t>
            </w:r>
          </w:p>
        </w:tc>
      </w:tr>
      <w:tr w14:paraId="1DC39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5B0C6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现役模型</w:t>
            </w:r>
          </w:p>
        </w:tc>
        <w:tc>
          <w:tcPr>
            <w:tcW w:w="4320" w:type="dxa"/>
          </w:tcPr>
          <w:p w14:paraId="7237B6B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model_v2_baseline.pkl</w:t>
            </w:r>
          </w:p>
        </w:tc>
      </w:tr>
      <w:tr w14:paraId="0BC59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FF080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评测集</w:t>
            </w:r>
          </w:p>
        </w:tc>
        <w:tc>
          <w:tcPr>
            <w:tcW w:w="4320" w:type="dxa"/>
          </w:tcPr>
          <w:p w14:paraId="60216D2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当月数据(2026-01)</w:t>
            </w:r>
          </w:p>
        </w:tc>
      </w:tr>
      <w:tr w14:paraId="2F92C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36231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评审后现役</w:t>
            </w:r>
          </w:p>
        </w:tc>
        <w:tc>
          <w:tcPr>
            <w:tcW w:w="4320" w:type="dxa"/>
          </w:tcPr>
          <w:p w14:paraId="2129694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model_v210_parallel_D_light_r1.pkl</w:t>
            </w:r>
          </w:p>
        </w:tc>
      </w:tr>
    </w:tbl>
    <w:p w14:paraId="3A663608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16551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34" w:type="dxa"/>
          </w:tcPr>
          <w:p w14:paraId="45112D8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层级</w:t>
            </w:r>
          </w:p>
        </w:tc>
        <w:tc>
          <w:tcPr>
            <w:tcW w:w="1234" w:type="dxa"/>
          </w:tcPr>
          <w:p w14:paraId="0CF40B9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样本量</w:t>
            </w:r>
          </w:p>
        </w:tc>
        <w:tc>
          <w:tcPr>
            <w:tcW w:w="1234" w:type="dxa"/>
          </w:tcPr>
          <w:p w14:paraId="6DCF7AC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候选KS</w:t>
            </w:r>
          </w:p>
        </w:tc>
        <w:tc>
          <w:tcPr>
            <w:tcW w:w="1234" w:type="dxa"/>
          </w:tcPr>
          <w:p w14:paraId="5D5EE7B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基座KS</w:t>
            </w:r>
          </w:p>
        </w:tc>
        <w:tc>
          <w:tcPr>
            <w:tcW w:w="1234" w:type="dxa"/>
          </w:tcPr>
          <w:p w14:paraId="489D816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候选AUC</w:t>
            </w:r>
          </w:p>
        </w:tc>
        <w:tc>
          <w:tcPr>
            <w:tcW w:w="1234" w:type="dxa"/>
          </w:tcPr>
          <w:p w14:paraId="20F3A98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基座AUC</w:t>
            </w:r>
          </w:p>
        </w:tc>
        <w:tc>
          <w:tcPr>
            <w:tcW w:w="1234" w:type="dxa"/>
          </w:tcPr>
          <w:p w14:paraId="5B11356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结果</w:t>
            </w:r>
          </w:p>
        </w:tc>
      </w:tr>
      <w:tr w14:paraId="257FA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CF71CD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离线回放</w:t>
            </w:r>
          </w:p>
        </w:tc>
        <w:tc>
          <w:tcPr>
            <w:tcW w:w="1234" w:type="dxa"/>
          </w:tcPr>
          <w:p w14:paraId="60B731B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20000</w:t>
            </w:r>
          </w:p>
        </w:tc>
        <w:tc>
          <w:tcPr>
            <w:tcW w:w="1234" w:type="dxa"/>
          </w:tcPr>
          <w:p w14:paraId="425FFFC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0.7503</w:t>
            </w:r>
          </w:p>
        </w:tc>
        <w:tc>
          <w:tcPr>
            <w:tcW w:w="1234" w:type="dxa"/>
          </w:tcPr>
          <w:p w14:paraId="1A15CDC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0.7378</w:t>
            </w:r>
          </w:p>
        </w:tc>
        <w:tc>
          <w:tcPr>
            <w:tcW w:w="1234" w:type="dxa"/>
          </w:tcPr>
          <w:p w14:paraId="7D12B10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0.9482</w:t>
            </w:r>
          </w:p>
        </w:tc>
        <w:tc>
          <w:tcPr>
            <w:tcW w:w="1234" w:type="dxa"/>
          </w:tcPr>
          <w:p w14:paraId="4B21155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0.9440</w:t>
            </w:r>
          </w:p>
        </w:tc>
        <w:tc>
          <w:tcPr>
            <w:tcW w:w="1234" w:type="dxa"/>
          </w:tcPr>
          <w:p w14:paraId="1D8879D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12CF4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8539A0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灰度20%</w:t>
            </w:r>
          </w:p>
        </w:tc>
        <w:tc>
          <w:tcPr>
            <w:tcW w:w="1234" w:type="dxa"/>
          </w:tcPr>
          <w:p w14:paraId="4579737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4000</w:t>
            </w:r>
          </w:p>
        </w:tc>
        <w:tc>
          <w:tcPr>
            <w:tcW w:w="1234" w:type="dxa"/>
          </w:tcPr>
          <w:p w14:paraId="1977434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0.7525</w:t>
            </w:r>
          </w:p>
        </w:tc>
        <w:tc>
          <w:tcPr>
            <w:tcW w:w="1234" w:type="dxa"/>
          </w:tcPr>
          <w:p w14:paraId="18BB01E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0.7457</w:t>
            </w:r>
          </w:p>
        </w:tc>
        <w:tc>
          <w:tcPr>
            <w:tcW w:w="1234" w:type="dxa"/>
          </w:tcPr>
          <w:p w14:paraId="11C256F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0.9486</w:t>
            </w:r>
          </w:p>
        </w:tc>
        <w:tc>
          <w:tcPr>
            <w:tcW w:w="1234" w:type="dxa"/>
          </w:tcPr>
          <w:p w14:paraId="0DEFE4B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0.9449</w:t>
            </w:r>
          </w:p>
        </w:tc>
        <w:tc>
          <w:tcPr>
            <w:tcW w:w="1234" w:type="dxa"/>
          </w:tcPr>
          <w:p w14:paraId="3EB2404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49597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564FBF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灰度50%</w:t>
            </w:r>
          </w:p>
        </w:tc>
        <w:tc>
          <w:tcPr>
            <w:tcW w:w="1234" w:type="dxa"/>
          </w:tcPr>
          <w:p w14:paraId="3CA6EE0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10000</w:t>
            </w:r>
          </w:p>
        </w:tc>
        <w:tc>
          <w:tcPr>
            <w:tcW w:w="1234" w:type="dxa"/>
          </w:tcPr>
          <w:p w14:paraId="52E0DB4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0.7467</w:t>
            </w:r>
          </w:p>
        </w:tc>
        <w:tc>
          <w:tcPr>
            <w:tcW w:w="1234" w:type="dxa"/>
          </w:tcPr>
          <w:p w14:paraId="27B4D06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0.7409</w:t>
            </w:r>
          </w:p>
        </w:tc>
        <w:tc>
          <w:tcPr>
            <w:tcW w:w="1234" w:type="dxa"/>
          </w:tcPr>
          <w:p w14:paraId="2563F42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0.9451</w:t>
            </w:r>
          </w:p>
        </w:tc>
        <w:tc>
          <w:tcPr>
            <w:tcW w:w="1234" w:type="dxa"/>
          </w:tcPr>
          <w:p w14:paraId="0891873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0.9415</w:t>
            </w:r>
          </w:p>
        </w:tc>
        <w:tc>
          <w:tcPr>
            <w:tcW w:w="1234" w:type="dxa"/>
          </w:tcPr>
          <w:p w14:paraId="1179B97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62F20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0E472C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全量</w:t>
            </w:r>
          </w:p>
        </w:tc>
        <w:tc>
          <w:tcPr>
            <w:tcW w:w="1234" w:type="dxa"/>
          </w:tcPr>
          <w:p w14:paraId="0CD7277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20000</w:t>
            </w:r>
          </w:p>
        </w:tc>
        <w:tc>
          <w:tcPr>
            <w:tcW w:w="1234" w:type="dxa"/>
          </w:tcPr>
          <w:p w14:paraId="138A357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0.7503</w:t>
            </w:r>
          </w:p>
        </w:tc>
        <w:tc>
          <w:tcPr>
            <w:tcW w:w="1234" w:type="dxa"/>
          </w:tcPr>
          <w:p w14:paraId="2A13925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0.7378</w:t>
            </w:r>
          </w:p>
        </w:tc>
        <w:tc>
          <w:tcPr>
            <w:tcW w:w="1234" w:type="dxa"/>
          </w:tcPr>
          <w:p w14:paraId="5843C5B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0.9482</w:t>
            </w:r>
          </w:p>
        </w:tc>
        <w:tc>
          <w:tcPr>
            <w:tcW w:w="1234" w:type="dxa"/>
          </w:tcPr>
          <w:p w14:paraId="2407F9E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0.9440</w:t>
            </w:r>
          </w:p>
        </w:tc>
        <w:tc>
          <w:tcPr>
            <w:tcW w:w="1234" w:type="dxa"/>
          </w:tcPr>
          <w:p w14:paraId="5F2CAF3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</w:tbl>
    <w:p w14:paraId="73E1AEB6"/>
    <w:p w14:paraId="387220F1">
      <w:pPr>
        <w:pStyle w:val="4"/>
      </w:pPr>
      <w:r>
        <w:rPr>
          <w:rFonts w:ascii="Times New Roman" w:hAnsi="Times New Roman" w:eastAsia="宋体"/>
        </w:rPr>
        <w:t>第二轮（2026-02）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C849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F5B92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项目</w:t>
            </w:r>
          </w:p>
        </w:tc>
        <w:tc>
          <w:tcPr>
            <w:tcW w:w="4320" w:type="dxa"/>
          </w:tcPr>
          <w:p w14:paraId="03314B9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内容</w:t>
            </w:r>
          </w:p>
        </w:tc>
      </w:tr>
      <w:tr w14:paraId="771F7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9E86C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评审结论</w:t>
            </w:r>
          </w:p>
        </w:tc>
        <w:tc>
          <w:tcPr>
            <w:tcW w:w="4320" w:type="dxa"/>
          </w:tcPr>
          <w:p w14:paraId="240AB3D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全量上线（候选显著优于现役）</w:t>
            </w:r>
          </w:p>
        </w:tc>
      </w:tr>
      <w:tr w14:paraId="03C29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5ECED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候选模型</w:t>
            </w:r>
          </w:p>
        </w:tc>
        <w:tc>
          <w:tcPr>
            <w:tcW w:w="4320" w:type="dxa"/>
          </w:tcPr>
          <w:p w14:paraId="172CBCE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model_v202_parallel_D_light_r2.pkl（lgb）</w:t>
            </w:r>
          </w:p>
        </w:tc>
      </w:tr>
      <w:tr w14:paraId="4C61F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005EC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现役模型</w:t>
            </w:r>
          </w:p>
        </w:tc>
        <w:tc>
          <w:tcPr>
            <w:tcW w:w="4320" w:type="dxa"/>
          </w:tcPr>
          <w:p w14:paraId="533B29E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model_v201_parallel_D_light_r1.pkl</w:t>
            </w:r>
          </w:p>
        </w:tc>
      </w:tr>
      <w:tr w14:paraId="06DDA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6A7FF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评测集</w:t>
            </w:r>
          </w:p>
        </w:tc>
        <w:tc>
          <w:tcPr>
            <w:tcW w:w="4320" w:type="dxa"/>
          </w:tcPr>
          <w:p w14:paraId="19260AE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当月数据(2026-02)</w:t>
            </w:r>
          </w:p>
        </w:tc>
      </w:tr>
      <w:tr w14:paraId="3E1C0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7B361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评审后现役</w:t>
            </w:r>
          </w:p>
        </w:tc>
        <w:tc>
          <w:tcPr>
            <w:tcW w:w="4320" w:type="dxa"/>
          </w:tcPr>
          <w:p w14:paraId="1A8DC88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model_v202_parallel_D_light_r2.pkl</w:t>
            </w:r>
          </w:p>
        </w:tc>
      </w:tr>
    </w:tbl>
    <w:p w14:paraId="09676FF6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57EB7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93E267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层级</w:t>
            </w:r>
          </w:p>
        </w:tc>
        <w:tc>
          <w:tcPr>
            <w:tcW w:w="1234" w:type="dxa"/>
          </w:tcPr>
          <w:p w14:paraId="7C5077C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样本量</w:t>
            </w:r>
          </w:p>
        </w:tc>
        <w:tc>
          <w:tcPr>
            <w:tcW w:w="1234" w:type="dxa"/>
          </w:tcPr>
          <w:p w14:paraId="6FFA2C9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候选KS</w:t>
            </w:r>
          </w:p>
        </w:tc>
        <w:tc>
          <w:tcPr>
            <w:tcW w:w="1234" w:type="dxa"/>
          </w:tcPr>
          <w:p w14:paraId="430ACB0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基座KS</w:t>
            </w:r>
          </w:p>
        </w:tc>
        <w:tc>
          <w:tcPr>
            <w:tcW w:w="1234" w:type="dxa"/>
          </w:tcPr>
          <w:p w14:paraId="3B6C971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候选AUC</w:t>
            </w:r>
          </w:p>
        </w:tc>
        <w:tc>
          <w:tcPr>
            <w:tcW w:w="1234" w:type="dxa"/>
          </w:tcPr>
          <w:p w14:paraId="60BA501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基座AUC</w:t>
            </w:r>
          </w:p>
        </w:tc>
        <w:tc>
          <w:tcPr>
            <w:tcW w:w="1234" w:type="dxa"/>
          </w:tcPr>
          <w:p w14:paraId="6D7C5A8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结果</w:t>
            </w:r>
          </w:p>
        </w:tc>
      </w:tr>
      <w:tr w14:paraId="41609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2AAF9D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离线回放</w:t>
            </w:r>
          </w:p>
        </w:tc>
        <w:tc>
          <w:tcPr>
            <w:tcW w:w="1234" w:type="dxa"/>
          </w:tcPr>
          <w:p w14:paraId="1A4CC1A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20000</w:t>
            </w:r>
          </w:p>
        </w:tc>
        <w:tc>
          <w:tcPr>
            <w:tcW w:w="1234" w:type="dxa"/>
          </w:tcPr>
          <w:p w14:paraId="1E517D0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0.7726</w:t>
            </w:r>
          </w:p>
        </w:tc>
        <w:tc>
          <w:tcPr>
            <w:tcW w:w="1234" w:type="dxa"/>
          </w:tcPr>
          <w:p w14:paraId="340EF66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0.7623</w:t>
            </w:r>
          </w:p>
        </w:tc>
        <w:tc>
          <w:tcPr>
            <w:tcW w:w="1234" w:type="dxa"/>
          </w:tcPr>
          <w:p w14:paraId="5837D5E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0.9535</w:t>
            </w:r>
          </w:p>
        </w:tc>
        <w:tc>
          <w:tcPr>
            <w:tcW w:w="1234" w:type="dxa"/>
          </w:tcPr>
          <w:p w14:paraId="06ED9D8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0.9499</w:t>
            </w:r>
          </w:p>
        </w:tc>
        <w:tc>
          <w:tcPr>
            <w:tcW w:w="1234" w:type="dxa"/>
          </w:tcPr>
          <w:p w14:paraId="5219EE4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34CED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E1996D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灰度20%</w:t>
            </w:r>
          </w:p>
        </w:tc>
        <w:tc>
          <w:tcPr>
            <w:tcW w:w="1234" w:type="dxa"/>
          </w:tcPr>
          <w:p w14:paraId="187E22C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4000</w:t>
            </w:r>
          </w:p>
        </w:tc>
        <w:tc>
          <w:tcPr>
            <w:tcW w:w="1234" w:type="dxa"/>
          </w:tcPr>
          <w:p w14:paraId="010F208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0.7957</w:t>
            </w:r>
          </w:p>
        </w:tc>
        <w:tc>
          <w:tcPr>
            <w:tcW w:w="1234" w:type="dxa"/>
          </w:tcPr>
          <w:p w14:paraId="04EDAD2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0.7910</w:t>
            </w:r>
          </w:p>
        </w:tc>
        <w:tc>
          <w:tcPr>
            <w:tcW w:w="1234" w:type="dxa"/>
          </w:tcPr>
          <w:p w14:paraId="11CD19E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0.9549</w:t>
            </w:r>
          </w:p>
        </w:tc>
        <w:tc>
          <w:tcPr>
            <w:tcW w:w="1234" w:type="dxa"/>
          </w:tcPr>
          <w:p w14:paraId="4407D41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0.9517</w:t>
            </w:r>
          </w:p>
        </w:tc>
        <w:tc>
          <w:tcPr>
            <w:tcW w:w="1234" w:type="dxa"/>
          </w:tcPr>
          <w:p w14:paraId="3457186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04663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BD76D8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灰度50%</w:t>
            </w:r>
          </w:p>
        </w:tc>
        <w:tc>
          <w:tcPr>
            <w:tcW w:w="1234" w:type="dxa"/>
          </w:tcPr>
          <w:p w14:paraId="21A2434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10000</w:t>
            </w:r>
          </w:p>
        </w:tc>
        <w:tc>
          <w:tcPr>
            <w:tcW w:w="1234" w:type="dxa"/>
          </w:tcPr>
          <w:p w14:paraId="3E60C6C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0.7791</w:t>
            </w:r>
          </w:p>
        </w:tc>
        <w:tc>
          <w:tcPr>
            <w:tcW w:w="1234" w:type="dxa"/>
          </w:tcPr>
          <w:p w14:paraId="36629EC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0.7716</w:t>
            </w:r>
          </w:p>
        </w:tc>
        <w:tc>
          <w:tcPr>
            <w:tcW w:w="1234" w:type="dxa"/>
          </w:tcPr>
          <w:p w14:paraId="1E5C647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0.9502</w:t>
            </w:r>
          </w:p>
        </w:tc>
        <w:tc>
          <w:tcPr>
            <w:tcW w:w="1234" w:type="dxa"/>
          </w:tcPr>
          <w:p w14:paraId="774F3BC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0.9467</w:t>
            </w:r>
          </w:p>
        </w:tc>
        <w:tc>
          <w:tcPr>
            <w:tcW w:w="1234" w:type="dxa"/>
          </w:tcPr>
          <w:p w14:paraId="6F74AD5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5119E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9BBAFA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全量</w:t>
            </w:r>
          </w:p>
        </w:tc>
        <w:tc>
          <w:tcPr>
            <w:tcW w:w="1234" w:type="dxa"/>
          </w:tcPr>
          <w:p w14:paraId="20A5C0C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20000</w:t>
            </w:r>
          </w:p>
        </w:tc>
        <w:tc>
          <w:tcPr>
            <w:tcW w:w="1234" w:type="dxa"/>
          </w:tcPr>
          <w:p w14:paraId="4211701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0.7726</w:t>
            </w:r>
          </w:p>
        </w:tc>
        <w:tc>
          <w:tcPr>
            <w:tcW w:w="1234" w:type="dxa"/>
          </w:tcPr>
          <w:p w14:paraId="40B6C7B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0.7623</w:t>
            </w:r>
          </w:p>
        </w:tc>
        <w:tc>
          <w:tcPr>
            <w:tcW w:w="1234" w:type="dxa"/>
          </w:tcPr>
          <w:p w14:paraId="7539063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0.9535</w:t>
            </w:r>
          </w:p>
        </w:tc>
        <w:tc>
          <w:tcPr>
            <w:tcW w:w="1234" w:type="dxa"/>
          </w:tcPr>
          <w:p w14:paraId="62FE915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0.9499</w:t>
            </w:r>
          </w:p>
        </w:tc>
        <w:tc>
          <w:tcPr>
            <w:tcW w:w="1234" w:type="dxa"/>
          </w:tcPr>
          <w:p w14:paraId="40259A1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</w:tbl>
    <w:p w14:paraId="5ACE8F49"/>
    <w:p w14:paraId="5EFE6D80">
      <w:pPr>
        <w:pStyle w:val="4"/>
      </w:pPr>
      <w:r>
        <w:rPr>
          <w:rFonts w:ascii="Times New Roman" w:hAnsi="Times New Roman" w:eastAsia="宋体"/>
        </w:rPr>
        <w:t>第三轮（2026-03）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CDA3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1AF50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项目</w:t>
            </w:r>
          </w:p>
        </w:tc>
        <w:tc>
          <w:tcPr>
            <w:tcW w:w="4320" w:type="dxa"/>
          </w:tcPr>
          <w:p w14:paraId="43384CA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内容</w:t>
            </w:r>
          </w:p>
        </w:tc>
      </w:tr>
      <w:tr w14:paraId="72FF7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CD3A0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评审结论</w:t>
            </w:r>
          </w:p>
        </w:tc>
        <w:tc>
          <w:tcPr>
            <w:tcW w:w="4320" w:type="dxa"/>
          </w:tcPr>
          <w:p w14:paraId="496CCAA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全量上线（候选与现役非劣）</w:t>
            </w:r>
          </w:p>
        </w:tc>
      </w:tr>
      <w:tr w14:paraId="20652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F2AB6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候选模型</w:t>
            </w:r>
          </w:p>
        </w:tc>
        <w:tc>
          <w:tcPr>
            <w:tcW w:w="4320" w:type="dxa"/>
          </w:tcPr>
          <w:p w14:paraId="2D3E3CF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model_v203_parallel_D_major_r3.pkl（lgb）</w:t>
            </w:r>
          </w:p>
        </w:tc>
      </w:tr>
      <w:tr w14:paraId="5DFFD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4D9CD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现役模型</w:t>
            </w:r>
          </w:p>
        </w:tc>
        <w:tc>
          <w:tcPr>
            <w:tcW w:w="4320" w:type="dxa"/>
          </w:tcPr>
          <w:p w14:paraId="16AFE8C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model_v202_parallel_D_light_r2.pkl</w:t>
            </w:r>
          </w:p>
        </w:tc>
      </w:tr>
      <w:tr w14:paraId="20751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220AF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评测集</w:t>
            </w:r>
          </w:p>
        </w:tc>
        <w:tc>
          <w:tcPr>
            <w:tcW w:w="4320" w:type="dxa"/>
          </w:tcPr>
          <w:p w14:paraId="3F74E38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当月数据(2026-03)</w:t>
            </w:r>
          </w:p>
        </w:tc>
      </w:tr>
      <w:tr w14:paraId="19A1B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3DC1F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评审后现役</w:t>
            </w:r>
          </w:p>
        </w:tc>
        <w:tc>
          <w:tcPr>
            <w:tcW w:w="4320" w:type="dxa"/>
          </w:tcPr>
          <w:p w14:paraId="4ABED87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model_v203_parallel_D_major_r3.pkl</w:t>
            </w:r>
          </w:p>
        </w:tc>
      </w:tr>
    </w:tbl>
    <w:p w14:paraId="01A2FBC8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1E294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34" w:type="dxa"/>
          </w:tcPr>
          <w:p w14:paraId="5B3E042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层级</w:t>
            </w:r>
          </w:p>
        </w:tc>
        <w:tc>
          <w:tcPr>
            <w:tcW w:w="1234" w:type="dxa"/>
          </w:tcPr>
          <w:p w14:paraId="414D416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样本量</w:t>
            </w:r>
          </w:p>
        </w:tc>
        <w:tc>
          <w:tcPr>
            <w:tcW w:w="1234" w:type="dxa"/>
          </w:tcPr>
          <w:p w14:paraId="341F397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候选KS</w:t>
            </w:r>
          </w:p>
        </w:tc>
        <w:tc>
          <w:tcPr>
            <w:tcW w:w="1234" w:type="dxa"/>
          </w:tcPr>
          <w:p w14:paraId="078EEB4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基座KS</w:t>
            </w:r>
          </w:p>
        </w:tc>
        <w:tc>
          <w:tcPr>
            <w:tcW w:w="1234" w:type="dxa"/>
          </w:tcPr>
          <w:p w14:paraId="6E5644C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候选AUC</w:t>
            </w:r>
          </w:p>
        </w:tc>
        <w:tc>
          <w:tcPr>
            <w:tcW w:w="1234" w:type="dxa"/>
          </w:tcPr>
          <w:p w14:paraId="099136F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基座AUC</w:t>
            </w:r>
          </w:p>
        </w:tc>
        <w:tc>
          <w:tcPr>
            <w:tcW w:w="1234" w:type="dxa"/>
          </w:tcPr>
          <w:p w14:paraId="4A400CB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结果</w:t>
            </w:r>
          </w:p>
        </w:tc>
      </w:tr>
      <w:tr w14:paraId="2A5BA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707B6D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离线回放</w:t>
            </w:r>
          </w:p>
        </w:tc>
        <w:tc>
          <w:tcPr>
            <w:tcW w:w="1234" w:type="dxa"/>
          </w:tcPr>
          <w:p w14:paraId="1D1B39B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13999</w:t>
            </w:r>
          </w:p>
        </w:tc>
        <w:tc>
          <w:tcPr>
            <w:tcW w:w="1234" w:type="dxa"/>
          </w:tcPr>
          <w:p w14:paraId="0EFB65B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0.7619</w:t>
            </w:r>
          </w:p>
        </w:tc>
        <w:tc>
          <w:tcPr>
            <w:tcW w:w="1234" w:type="dxa"/>
          </w:tcPr>
          <w:p w14:paraId="7D7DAB8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0.7862</w:t>
            </w:r>
          </w:p>
        </w:tc>
        <w:tc>
          <w:tcPr>
            <w:tcW w:w="1234" w:type="dxa"/>
          </w:tcPr>
          <w:p w14:paraId="6E3825B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0.9407</w:t>
            </w:r>
          </w:p>
        </w:tc>
        <w:tc>
          <w:tcPr>
            <w:tcW w:w="1234" w:type="dxa"/>
          </w:tcPr>
          <w:p w14:paraId="3AF3082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0.9492</w:t>
            </w:r>
          </w:p>
        </w:tc>
        <w:tc>
          <w:tcPr>
            <w:tcW w:w="1234" w:type="dxa"/>
          </w:tcPr>
          <w:p w14:paraId="0427259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61496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E669AC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灰度20%</w:t>
            </w:r>
          </w:p>
        </w:tc>
        <w:tc>
          <w:tcPr>
            <w:tcW w:w="1234" w:type="dxa"/>
          </w:tcPr>
          <w:p w14:paraId="064BA87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2799</w:t>
            </w:r>
          </w:p>
        </w:tc>
        <w:tc>
          <w:tcPr>
            <w:tcW w:w="1234" w:type="dxa"/>
          </w:tcPr>
          <w:p w14:paraId="2AFDD40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0.7964</w:t>
            </w:r>
          </w:p>
        </w:tc>
        <w:tc>
          <w:tcPr>
            <w:tcW w:w="1234" w:type="dxa"/>
          </w:tcPr>
          <w:p w14:paraId="246451F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0.8192</w:t>
            </w:r>
          </w:p>
        </w:tc>
        <w:tc>
          <w:tcPr>
            <w:tcW w:w="1234" w:type="dxa"/>
          </w:tcPr>
          <w:p w14:paraId="5799288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0.9389</w:t>
            </w:r>
          </w:p>
        </w:tc>
        <w:tc>
          <w:tcPr>
            <w:tcW w:w="1234" w:type="dxa"/>
          </w:tcPr>
          <w:p w14:paraId="318B841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0.9486</w:t>
            </w:r>
          </w:p>
        </w:tc>
        <w:tc>
          <w:tcPr>
            <w:tcW w:w="1234" w:type="dxa"/>
          </w:tcPr>
          <w:p w14:paraId="1919280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51716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8952F2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灰度50%</w:t>
            </w:r>
          </w:p>
        </w:tc>
        <w:tc>
          <w:tcPr>
            <w:tcW w:w="1234" w:type="dxa"/>
          </w:tcPr>
          <w:p w14:paraId="6B2A80B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6999</w:t>
            </w:r>
          </w:p>
        </w:tc>
        <w:tc>
          <w:tcPr>
            <w:tcW w:w="1234" w:type="dxa"/>
          </w:tcPr>
          <w:p w14:paraId="32F80FE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0.7684</w:t>
            </w:r>
          </w:p>
        </w:tc>
        <w:tc>
          <w:tcPr>
            <w:tcW w:w="1234" w:type="dxa"/>
          </w:tcPr>
          <w:p w14:paraId="7584648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0.7891</w:t>
            </w:r>
          </w:p>
        </w:tc>
        <w:tc>
          <w:tcPr>
            <w:tcW w:w="1234" w:type="dxa"/>
          </w:tcPr>
          <w:p w14:paraId="0DAA452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0.9352</w:t>
            </w:r>
          </w:p>
        </w:tc>
        <w:tc>
          <w:tcPr>
            <w:tcW w:w="1234" w:type="dxa"/>
          </w:tcPr>
          <w:p w14:paraId="68F848F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0.9447</w:t>
            </w:r>
          </w:p>
        </w:tc>
        <w:tc>
          <w:tcPr>
            <w:tcW w:w="1234" w:type="dxa"/>
          </w:tcPr>
          <w:p w14:paraId="5D85074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  <w:tr w14:paraId="5C031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B0CA7A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全量</w:t>
            </w:r>
          </w:p>
        </w:tc>
        <w:tc>
          <w:tcPr>
            <w:tcW w:w="1234" w:type="dxa"/>
          </w:tcPr>
          <w:p w14:paraId="1A21DE6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13999</w:t>
            </w:r>
          </w:p>
        </w:tc>
        <w:tc>
          <w:tcPr>
            <w:tcW w:w="1234" w:type="dxa"/>
          </w:tcPr>
          <w:p w14:paraId="4E7AD77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0.7619</w:t>
            </w:r>
          </w:p>
        </w:tc>
        <w:tc>
          <w:tcPr>
            <w:tcW w:w="1234" w:type="dxa"/>
          </w:tcPr>
          <w:p w14:paraId="4E507AF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0.7862</w:t>
            </w:r>
          </w:p>
        </w:tc>
        <w:tc>
          <w:tcPr>
            <w:tcW w:w="1234" w:type="dxa"/>
          </w:tcPr>
          <w:p w14:paraId="3073DA7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0.9407</w:t>
            </w:r>
          </w:p>
        </w:tc>
        <w:tc>
          <w:tcPr>
            <w:tcW w:w="1234" w:type="dxa"/>
          </w:tcPr>
          <w:p w14:paraId="3AE50EF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0.9492</w:t>
            </w:r>
          </w:p>
        </w:tc>
        <w:tc>
          <w:tcPr>
            <w:tcW w:w="1234" w:type="dxa"/>
          </w:tcPr>
          <w:p w14:paraId="7C7760A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通过</w:t>
            </w:r>
          </w:p>
        </w:tc>
      </w:tr>
    </w:tbl>
    <w:p w14:paraId="5B8C7AA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29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1123</Words>
  <Characters>3086</Characters>
  <Lines>0</Lines>
  <Paragraphs>0</Paragraphs>
  <TotalTime>0</TotalTime>
  <ScaleCrop>false</ScaleCrop>
  <LinksUpToDate>false</LinksUpToDate>
  <CharactersWithSpaces>3097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张硕文</cp:lastModifiedBy>
  <dcterms:modified xsi:type="dcterms:W3CDTF">2026-08-26T06:16:36Z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eyJoZGlkIjoiNzBkMjBjMGI5M2QzOWM1MmNlNmZmODcxMTdmNDE2NTYiLCJ1c2VySWQiOiI3MTE0NjY4MzAifQ==</vt:lpwstr>
  </property>
  <property fmtid="{D5CDD505-2E9C-101B-9397-08002B2CF9AE}" pid="3" name="KSOProductBuildVer">
    <vt:lpwstr>2052-12.1.0.28022</vt:lpwstr>
  </property>
  <property fmtid="{D5CDD505-2E9C-101B-9397-08002B2CF9AE}" pid="4" name="ICV">
    <vt:lpwstr>95E32949784642B98ECBA7BE186C0D5E_12</vt:lpwstr>
  </property>
</Properties>
</file>